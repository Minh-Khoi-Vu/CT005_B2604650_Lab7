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A856B3">
      <w:pPr>
        <w:rPr>
          <w:rFonts w:hint="default"/>
          <w:lang w:val="en-US"/>
        </w:rPr>
      </w:pPr>
      <w:r>
        <w:rPr>
          <w:rFonts w:hint="default"/>
        </w:rPr>
        <w:t>+ Họ tên</w:t>
      </w:r>
      <w:r>
        <w:rPr>
          <w:rFonts w:hint="default"/>
          <w:lang w:val="en-US"/>
        </w:rPr>
        <w:t xml:space="preserve"> Hoàng Vũ Minh Khôi</w:t>
      </w:r>
    </w:p>
    <w:p w14:paraId="111576D5">
      <w:pPr>
        <w:rPr>
          <w:rFonts w:hint="default"/>
          <w:lang w:val="en-US"/>
        </w:rPr>
      </w:pPr>
      <w:r>
        <w:rPr>
          <w:rFonts w:hint="default"/>
        </w:rPr>
        <w:t>+ Ngày sinh</w:t>
      </w:r>
      <w:r>
        <w:rPr>
          <w:rFonts w:hint="default"/>
          <w:lang w:val="en-US"/>
        </w:rPr>
        <w:t xml:space="preserve"> 09/08/2007</w:t>
      </w:r>
    </w:p>
    <w:p w14:paraId="187F8F64">
      <w:pPr>
        <w:rPr>
          <w:rFonts w:hint="default"/>
          <w:lang w:val="en-US"/>
        </w:rPr>
      </w:pPr>
      <w:r>
        <w:rPr>
          <w:rFonts w:hint="default"/>
        </w:rPr>
        <w:t>+ Địa chỉ</w:t>
      </w:r>
      <w:r>
        <w:rPr>
          <w:rFonts w:hint="default"/>
          <w:lang w:val="en-US"/>
        </w:rPr>
        <w:t xml:space="preserve"> Thành phố Ngã Bảy, Tỉnh Hậu Giang</w:t>
      </w:r>
    </w:p>
    <w:p w14:paraId="6DECA547">
      <w:pPr>
        <w:rPr>
          <w:rFonts w:hint="default"/>
          <w:lang w:val="en-US"/>
        </w:rPr>
      </w:pPr>
      <w:r>
        <w:rPr>
          <w:rFonts w:hint="default"/>
        </w:rPr>
        <w:t>+ Quá trình học</w:t>
      </w:r>
      <w:r>
        <w:rPr>
          <w:rFonts w:hint="default"/>
          <w:lang w:val="en-US"/>
        </w:rPr>
        <w:t xml:space="preserve"> Đang học năm nhất 2025-2026 tại Đại học Cần Thơ</w:t>
      </w:r>
    </w:p>
    <w:p w14:paraId="2865AE1F">
      <w:pPr>
        <w:rPr>
          <w:rFonts w:hint="default"/>
          <w:lang w:val="en-US"/>
        </w:rPr>
      </w:pPr>
      <w:r>
        <w:rPr>
          <w:rFonts w:hint="default"/>
        </w:rPr>
        <w:t>+ Lĩnh vực chuyên môn</w:t>
      </w:r>
      <w:r>
        <w:rPr>
          <w:rFonts w:hint="default"/>
          <w:lang w:val="en-US"/>
        </w:rPr>
        <w:t xml:space="preserve"> Biết giải toán hay tìm hiểu ngôn ngữ lập trình</w:t>
      </w:r>
    </w:p>
    <w:p w14:paraId="5DDB495B">
      <w:pPr>
        <w:rPr>
          <w:rFonts w:hint="default"/>
          <w:lang w:val="en-US"/>
        </w:rPr>
      </w:pPr>
      <w:r>
        <w:rPr>
          <w:rFonts w:hint="default"/>
        </w:rPr>
        <w:t>+ Kinh nghiệm</w:t>
      </w:r>
      <w:r>
        <w:rPr>
          <w:rFonts w:hint="default"/>
          <w:lang w:val="en-US"/>
        </w:rPr>
        <w:t xml:space="preserve"> Đã từng lập trình web bằng gitthub ở cấp 3</w:t>
      </w:r>
    </w:p>
    <w:p w14:paraId="298244DC">
      <w:pPr>
        <w:rPr>
          <w:rFonts w:hint="default"/>
          <w:lang w:val="en-US"/>
        </w:rPr>
      </w:pPr>
      <w:r>
        <w:rPr>
          <w:rFonts w:hint="default"/>
        </w:rPr>
        <w:t>+ Sở thích</w:t>
      </w:r>
      <w:r>
        <w:rPr>
          <w:rFonts w:hint="default"/>
          <w:lang w:val="en-US"/>
        </w:rPr>
        <w:t xml:space="preserve"> chơi game, cờ vua, cầu lông</w:t>
      </w:r>
    </w:p>
    <w:p w14:paraId="4505BB6D">
      <w:pPr>
        <w:rPr>
          <w:rFonts w:hint="default"/>
          <w:lang w:val="en-US"/>
        </w:rPr>
      </w:pPr>
      <w:r>
        <w:rPr>
          <w:rFonts w:hint="default"/>
        </w:rPr>
        <w:t>+ Các thành tích cá nhân</w:t>
      </w:r>
      <w:r>
        <w:rPr>
          <w:rFonts w:hint="default"/>
          <w:lang w:val="en-US"/>
        </w:rPr>
        <w:t xml:space="preserve"> không có</w:t>
      </w:r>
      <w:bookmarkStart w:id="0" w:name="_GoBack"/>
      <w:bookmarkEnd w:id="0"/>
    </w:p>
    <w:p w14:paraId="45F62FD7"/>
    <w:p w14:paraId="586BBC77"/>
    <w:sectPr>
      <w:pgSz w:w="11906" w:h="16838"/>
      <w:pgMar w:top="1440" w:right="1800" w:bottom="1440" w:left="1800" w:header="720" w:footer="720" w:gutter="0"/>
      <w:pgNumType w:fmt="decimal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F7074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7F7074C"/>
    <w:rsid w:val="430A148C"/>
    <w:rsid w:val="75456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2026-10-01T07:25:00Z</dcterms:created>
  <dc:creator>ADMIN</dc:creator>
  <cp:lastModifiedBy>Hoàng Vũ Minh Khôi</cp:lastModifiedBy>
  <dcterms:modified xsi:type="dcterms:W3CDTF">2026-10-01T07:30:08Z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34261D569B6A49678E54B477F80F8556_11</vt:lpwstr>
  </property>
  <property fmtid="{D5CDD505-2E9C-101B-9397-08002B2CF9AE}" pid="4" name="KSOTemplateDocerSaveRecord">
    <vt:lpwstr>eyJoZGlkIjoiODEyMWU5YjBjMzMwZDRiM2VlYTA2N2NkM2UwMDI3YjYiLCJ1c2VySWQiOiIxMzkyMzA2NzM5MjMyIn0=</vt:lpwstr>
  </property>
</Properties>
</file>